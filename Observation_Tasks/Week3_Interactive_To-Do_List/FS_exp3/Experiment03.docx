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3AD90">
      <w:pPr>
        <w:spacing w:after="240"/>
        <w:jc w:val="center"/>
        <w:rPr>
          <w:color w:val="auto"/>
        </w:rPr>
      </w:pPr>
      <w:r>
        <w:rPr>
          <w:rFonts w:ascii="Arial" w:hAnsi="Arial"/>
          <w:b/>
          <w:color w:val="auto"/>
          <w:sz w:val="40"/>
        </w:rPr>
        <w:t>LABORATORY OBSERVATION</w:t>
      </w:r>
    </w:p>
    <w:p w14:paraId="214E95AC">
      <w:pPr>
        <w:spacing w:after="240" w:line="288" w:lineRule="auto"/>
      </w:pPr>
      <w:r>
        <w:rPr>
          <w:rFonts w:ascii="Arial" w:hAnsi="Arial"/>
          <w:b/>
          <w:color w:val="333333"/>
          <w:sz w:val="21"/>
        </w:rPr>
        <w:t xml:space="preserve">Course: </w:t>
      </w:r>
      <w:r>
        <w:rPr>
          <w:rFonts w:ascii="Arial" w:hAnsi="Arial"/>
          <w:color w:val="333333"/>
          <w:sz w:val="21"/>
        </w:rPr>
        <w:t>Full Stack Web Development</w:t>
      </w:r>
      <w:r>
        <w:rPr>
          <w:rFonts w:ascii="Arial" w:hAnsi="Arial"/>
          <w:color w:val="333333"/>
          <w:sz w:val="21"/>
        </w:rPr>
        <w:br w:type="textWrapping"/>
      </w:r>
      <w:r>
        <w:rPr>
          <w:rFonts w:ascii="Arial" w:hAnsi="Arial"/>
          <w:b/>
          <w:color w:val="333333"/>
          <w:sz w:val="21"/>
        </w:rPr>
        <w:t xml:space="preserve">Course Code: </w:t>
      </w:r>
      <w:r>
        <w:rPr>
          <w:rFonts w:ascii="Arial" w:hAnsi="Arial"/>
          <w:color w:val="333333"/>
          <w:sz w:val="21"/>
        </w:rPr>
        <w:t>23CM4121</w:t>
      </w:r>
      <w:r>
        <w:rPr>
          <w:rFonts w:ascii="Arial" w:hAnsi="Arial"/>
          <w:color w:val="333333"/>
          <w:sz w:val="21"/>
        </w:rPr>
        <w:br w:type="textWrapping"/>
      </w:r>
      <w:r>
        <w:rPr>
          <w:rFonts w:ascii="Arial" w:hAnsi="Arial"/>
          <w:b/>
          <w:color w:val="333333"/>
          <w:sz w:val="21"/>
        </w:rPr>
        <w:t xml:space="preserve">Experiment No.: </w:t>
      </w:r>
      <w:r>
        <w:rPr>
          <w:rFonts w:ascii="Arial" w:hAnsi="Arial"/>
          <w:color w:val="333333"/>
          <w:sz w:val="21"/>
        </w:rPr>
        <w:t>3</w:t>
      </w:r>
      <w:r>
        <w:rPr>
          <w:rFonts w:ascii="Arial" w:hAnsi="Arial"/>
          <w:color w:val="333333"/>
          <w:sz w:val="21"/>
        </w:rPr>
        <w:br w:type="textWrapping"/>
      </w:r>
      <w:r>
        <w:rPr>
          <w:rFonts w:ascii="Arial" w:hAnsi="Arial"/>
          <w:b/>
          <w:color w:val="333333"/>
          <w:sz w:val="21"/>
        </w:rPr>
        <w:t xml:space="preserve">Student Name: </w:t>
      </w:r>
      <w:r>
        <w:rPr>
          <w:rFonts w:hint="default" w:ascii="Arial" w:hAnsi="Arial"/>
          <w:color w:val="333333"/>
          <w:sz w:val="21"/>
          <w:lang w:val="en-US"/>
        </w:rPr>
        <w:t>J.Srikar</w:t>
      </w:r>
      <w:r>
        <w:rPr>
          <w:rFonts w:ascii="Arial" w:hAnsi="Arial"/>
          <w:color w:val="333333"/>
          <w:sz w:val="21"/>
        </w:rPr>
        <w:br w:type="textWrapping"/>
      </w:r>
      <w:r>
        <w:rPr>
          <w:rFonts w:ascii="Arial" w:hAnsi="Arial"/>
          <w:b/>
          <w:color w:val="333333"/>
          <w:sz w:val="21"/>
        </w:rPr>
        <w:t xml:space="preserve">Roll No.: </w:t>
      </w:r>
      <w:r>
        <w:rPr>
          <w:rFonts w:hint="default" w:ascii="Arial" w:hAnsi="Arial"/>
          <w:color w:val="333333"/>
          <w:sz w:val="21"/>
          <w:lang w:val="en-US"/>
        </w:rPr>
        <w:t>A24126552083</w:t>
      </w:r>
      <w:r>
        <w:rPr>
          <w:rFonts w:ascii="Arial" w:hAnsi="Arial"/>
          <w:color w:val="333333"/>
          <w:sz w:val="21"/>
        </w:rPr>
        <w:br w:type="textWrapping"/>
      </w:r>
      <w:r>
        <w:rPr>
          <w:rFonts w:ascii="Arial" w:hAnsi="Arial"/>
          <w:b/>
          <w:color w:val="333333"/>
          <w:sz w:val="21"/>
        </w:rPr>
        <w:t xml:space="preserve">Date: </w:t>
      </w:r>
      <w:r>
        <w:rPr>
          <w:rFonts w:ascii="Arial" w:hAnsi="Arial"/>
          <w:color w:val="333333"/>
          <w:sz w:val="21"/>
        </w:rPr>
        <w:t>25-08-2026</w:t>
      </w:r>
      <w:r>
        <w:rPr>
          <w:rFonts w:ascii="Arial" w:hAnsi="Arial"/>
          <w:color w:val="333333"/>
          <w:sz w:val="21"/>
        </w:rPr>
        <w:br w:type="textWrapping"/>
      </w:r>
    </w:p>
    <w:p w14:paraId="03A0E2B3">
      <w:pPr>
        <w:spacing w:after="240"/>
      </w:pPr>
      <w:r>
        <w:rPr>
          <w:rFonts w:ascii="Arial" w:hAnsi="Arial"/>
          <w:color w:val="C8C8C8"/>
          <w:sz w:val="21"/>
        </w:rPr>
        <w:t>――――――――――――――――――――――――――――――――――――――――――――</w:t>
      </w:r>
    </w:p>
    <w:p w14:paraId="5DB27F89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1. TITLE</w:t>
      </w:r>
    </w:p>
    <w:p w14:paraId="68F88C34">
      <w:pPr>
        <w:spacing w:after="160"/>
      </w:pPr>
      <w:r>
        <w:rPr>
          <w:rFonts w:ascii="Arial" w:hAnsi="Arial"/>
          <w:color w:val="333333"/>
          <w:sz w:val="21"/>
        </w:rPr>
        <w:t>Build an Interactive To-Do List Application with Dynamic DOM Addition and Deletion</w:t>
      </w:r>
    </w:p>
    <w:p w14:paraId="71C8A19B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2. AIM</w:t>
      </w:r>
    </w:p>
    <w:p w14:paraId="417B5713">
      <w:pPr>
        <w:spacing w:after="160"/>
      </w:pPr>
      <w:r>
        <w:rPr>
          <w:rFonts w:ascii="Arial" w:hAnsi="Arial"/>
          <w:color w:val="333333"/>
          <w:sz w:val="21"/>
        </w:rPr>
        <w:t>To design and implement a responsive To-Do List web application using HTML, CSS, and vanilla JavaScript that allows users to add tasks, toggle completion states, delete tasks, and dynamically update a status message when the list is empty.</w:t>
      </w:r>
    </w:p>
    <w:p w14:paraId="6B4315BA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3. OBJECTIVE</w:t>
      </w:r>
    </w:p>
    <w:p w14:paraId="55392725">
      <w:pPr>
        <w:pStyle w:val="23"/>
        <w:spacing w:after="60" w:line="276" w:lineRule="auto"/>
      </w:pPr>
      <w:r>
        <w:rPr>
          <w:rFonts w:ascii="Arial" w:hAnsi="Arial"/>
          <w:color w:val="333333"/>
          <w:sz w:val="21"/>
        </w:rPr>
        <w:t>To configure real-time task creation and list insertion in JS.</w:t>
      </w:r>
    </w:p>
    <w:p w14:paraId="13F43002">
      <w:pPr>
        <w:pStyle w:val="23"/>
        <w:spacing w:after="60" w:line="276" w:lineRule="auto"/>
      </w:pPr>
      <w:r>
        <w:rPr>
          <w:rFonts w:ascii="Arial" w:hAnsi="Arial"/>
          <w:color w:val="333333"/>
          <w:sz w:val="21"/>
        </w:rPr>
        <w:t>To attach separate event handlers to dynamically spawned buttons.</w:t>
      </w:r>
    </w:p>
    <w:p w14:paraId="60734B75">
      <w:pPr>
        <w:pStyle w:val="23"/>
        <w:spacing w:after="60" w:line="276" w:lineRule="auto"/>
      </w:pPr>
      <w:r>
        <w:rPr>
          <w:rFonts w:ascii="Arial" w:hAnsi="Arial"/>
          <w:color w:val="333333"/>
          <w:sz w:val="21"/>
        </w:rPr>
        <w:t>To toggle styles dynamically (classList.toggle) to apply strike-through formatting.</w:t>
      </w:r>
    </w:p>
    <w:p w14:paraId="387CE1B6">
      <w:pPr>
        <w:pStyle w:val="23"/>
        <w:spacing w:after="60" w:line="276" w:lineRule="auto"/>
      </w:pPr>
      <w:r>
        <w:rPr>
          <w:rFonts w:ascii="Arial" w:hAnsi="Arial"/>
          <w:color w:val="333333"/>
          <w:sz w:val="21"/>
        </w:rPr>
        <w:t>To remove DOM elements (taskItem.remove()) when deleting tasks.</w:t>
      </w:r>
    </w:p>
    <w:p w14:paraId="3AE0C279">
      <w:pPr>
        <w:pStyle w:val="23"/>
        <w:spacing w:after="60" w:line="276" w:lineRule="auto"/>
      </w:pPr>
      <w:r>
        <w:rPr>
          <w:rFonts w:ascii="Arial" w:hAnsi="Arial"/>
          <w:color w:val="333333"/>
          <w:sz w:val="21"/>
        </w:rPr>
        <w:t>To dynamically hide/show empty placeholders depending on item counts.</w:t>
      </w:r>
    </w:p>
    <w:p w14:paraId="61C4E583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4. THEORY</w:t>
      </w:r>
    </w:p>
    <w:p w14:paraId="2889B711">
      <w:pPr>
        <w:spacing w:after="160"/>
      </w:pPr>
      <w:r>
        <w:rPr>
          <w:rFonts w:ascii="Arial" w:hAnsi="Arial"/>
          <w:color w:val="333333"/>
          <w:sz w:val="21"/>
        </w:rPr>
        <w:t>Vanilla JS event delegation involves defining callback routines that execute upon specific interactions with DOM nodes. By using document.createElement(), list elements &lt;li&gt; are constructed, populated with action buttons, and inserted under list blocks.</w:t>
      </w:r>
    </w:p>
    <w:p w14:paraId="79E65532">
      <w:pPr>
        <w:spacing w:after="160"/>
      </w:pPr>
      <w:r>
        <w:rPr>
          <w:rFonts w:ascii="Arial" w:hAnsi="Arial"/>
          <w:color w:val="333333"/>
          <w:sz w:val="21"/>
        </w:rPr>
        <w:t>Removing elements is performed using child.remove() which immediately drops the targeted node from the active DOM tree. Class toggles (classList.toggle('completed')) apply or remove text-decoration: line-through styles, shifting element colors dynamically to reflect task states.</w:t>
      </w:r>
    </w:p>
    <w:p w14:paraId="29AB1C5B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5. ALGORITHM / PROCEDURE</w:t>
      </w:r>
    </w:p>
    <w:p w14:paraId="05FCD5B1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Create an HTML file named todo_list.html.</w:t>
      </w:r>
    </w:p>
    <w:p w14:paraId="1315D46A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Write CSS styling for centered containers, margins, button colors, and strike-through text formatting.</w:t>
      </w:r>
    </w:p>
    <w:p w14:paraId="7DDBF3C5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Define input fields, add buttons, list items, and status placeholders in HTML.</w:t>
      </w:r>
    </w:p>
    <w:p w14:paraId="689740D5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In JS, select the input field, add button, list parent, and empty text block.</w:t>
      </w:r>
    </w:p>
    <w:p w14:paraId="6DE9F164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Write the updateEmptyMessage() helper function checking list children length.</w:t>
      </w:r>
    </w:p>
    <w:p w14:paraId="2728FE61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Attach a click handler to the Add Task button.</w:t>
      </w:r>
    </w:p>
    <w:p w14:paraId="11F224DD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In the handler, check if the input is empty; if so, trigger an alert dialog.</w:t>
      </w:r>
    </w:p>
    <w:p w14:paraId="40FBCA95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Dynamically create &lt;li&gt;, text spans, Complete buttons, and Delete buttons.</w:t>
      </w:r>
    </w:p>
    <w:p w14:paraId="33710397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Attach a click listener to the Complete button toggling the completed style class.</w:t>
      </w:r>
    </w:p>
    <w:p w14:paraId="090A3E29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Attach a click listener to the Delete button removing the parent list item from the DOM.</w:t>
      </w:r>
    </w:p>
    <w:p w14:paraId="60EAD3A9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Append child nodes to the list item, then append the list item to the main list.</w:t>
      </w:r>
    </w:p>
    <w:p w14:paraId="39ED27C3">
      <w:pPr>
        <w:pStyle w:val="29"/>
        <w:spacing w:after="60" w:line="276" w:lineRule="auto"/>
      </w:pPr>
      <w:r>
        <w:rPr>
          <w:rFonts w:ascii="Arial" w:hAnsi="Arial"/>
          <w:color w:val="333333"/>
          <w:sz w:val="21"/>
        </w:rPr>
        <w:t>Reset inputs, call updateEmptyMessage(), and test the flow.</w:t>
      </w:r>
    </w:p>
    <w:p w14:paraId="6E411250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6. PROGRAM</w:t>
      </w:r>
    </w:p>
    <w:p w14:paraId="3BF62E0E">
      <w:pPr>
        <w:spacing w:after="80"/>
      </w:pPr>
      <w:r>
        <w:rPr>
          <w:rFonts w:ascii="Arial" w:hAnsi="Arial"/>
          <w:b/>
          <w:color w:val="228B22"/>
          <w:sz w:val="21"/>
        </w:rPr>
        <w:t>todo_list.html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D3D3D3" w:sz="4" w:space="0"/>
          <w:insideV w:val="single" w:color="D3D3D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60FB38"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84D862">
            <w:pPr>
              <w:spacing w:after="0"/>
            </w:pPr>
            <w:r>
              <w:rPr>
                <w:rFonts w:ascii="Consolas" w:hAnsi="Consolas"/>
                <w:color w:val="212121"/>
                <w:sz w:val="18"/>
              </w:rPr>
              <w:t>&lt;!DOCTYPE html&gt;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&lt;html lang="en"&gt;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&lt;head&gt;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&lt;meta charset="UTF-8"&gt;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&lt;title&gt;My To-Do List&lt;/title&gt;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&lt;style&gt;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body { font-family: Arial, sans-serif; background-color: lightblue; display: flex; justify-content: center; align-items: center; min-height: 100vh; margin: 0; padding: 20px;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.container { background-color: white; width: 400px; padding: 20px; border-radius: 12px; box-shadow: 0 5px 15px rgba(0, 0, 0, 0.2);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h1 { text-align: center; color: #333; margin-bottom: 20px;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.input-section { display: flex; gap: 10px;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#taskInput { flex: 1; padding: 10px; border: 1px solid #aaa; border-radius: 6px; font-size: 14px;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#addTask { padding: 10px 15px; background-color: #2196f3; color: white; border: none; border-radius: 6px; cursor: pointer;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#addTask:hover { background-color: #1976d2;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#taskList { list-style: none; padding: 0; margin-top: 20px;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.task { display: flex; align-items: center; justify-content: space-between; background-color: #f1f1f1; margin-bottom: 10px; padding: 8px 10px; border-radius: 6px;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.task-text { flex: 1; font-size: 14px;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.completed { text-decoration: line-through; color: gray;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.task button { margin-left: 5px; padding: 5px 8px; border: none; border-radius: 5px; cursor: pointer; font-size: 12px;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.complete-btn { background-color: #4caf50; color: white;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.delete-btn { background-color: #f44336; color: white;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#emptyMessage { text-align: center; color: #777; font-size: 14px;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&lt;/style&gt;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&lt;/head&gt;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&lt;body&gt;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&lt;div class="container"&gt;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&lt;h1&gt;My To-Do List&lt;/h1&gt;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&lt;div class="input-section"&gt;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&lt;input type="text" id="taskInput" placeholder="Enter a task................"&gt;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&lt;button id="addTask"&gt;Add Task&lt;/button&gt;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&lt;p id="emptyMessage"&gt;No tasks available.&lt;/p&gt;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&lt;ul id="taskList"&gt;&lt;/ul&gt;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&lt;script&gt;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const taskInput = document.getElementById("taskInput");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const addTask = document.getElementById("addTask");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const taskList = document.getElementById("taskList");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const emptyMessage = document.getElementById("emptyMessage");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function updateEmptyMessage()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if (taskList.children.length === 0)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emptyMessage.style.display = "block";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} else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emptyMessage.style.display = "none";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function createAndAddTask(taskText, autoComplete=false)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const taskItem = document.createElement("li");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taskItem.className = "task";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const text = document.createElement("span");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text.className = "task-text";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text.textContent = taskText;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const completeButton = document.createElement("button");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completeButton.textContent = "Complete";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completeButton.className = "complete-btn";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completeButton.addEventListener("click", function ()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text.classList.toggle("completed");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if (text.classList.contains("completed"))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    completeButton.textContent = "Completed";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} else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    completeButton.textContent = "Complete";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});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const deleteButton = document.createElement("button");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deleteButton.textContent = "Delete";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deleteButton.className = "delete-btn";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deleteButton.addEventListener("click", function ()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taskItem.remove();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updateEmptyMessage();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});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taskItem.appendChild(text);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taskItem.appendChild(completeButton);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taskItem.appendChild(deleteButton);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taskList.appendChild(taskItem);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if (autoComplete)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text.classList.add("completed");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completeButton.textContent = "Completed";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updateEmptyMessage();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addTask.addEventListener("click", function ()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const taskText = taskInput.value.trim();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if (taskText === "") return;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createAndAddTask(taskText);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taskInput.value = "";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});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// Auto trigger tasks for screenshot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if (window.location.search.includes("render=true"))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window.addEventListener('DOMContentLoaded', () =&gt; {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createAndAddTask("Complete Full Stack Lab Experiment", true);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    createAndAddTask("Prepare for Viva Voce", false);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    });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    }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 xml:space="preserve">    &lt;/script&gt;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&lt;/body&gt;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&lt;/html&gt;</w:t>
            </w:r>
          </w:p>
        </w:tc>
      </w:tr>
    </w:tbl>
    <w:p w14:paraId="66739FC3">
      <w:pPr>
        <w:spacing w:after="240"/>
      </w:pPr>
    </w:p>
    <w:p w14:paraId="79DF46D4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7. CODE EXPLANATION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D3D3D3" w:sz="4" w:space="0"/>
          <w:insideV w:val="single" w:color="D3D3D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52ED43B">
        <w:trPr>
          <w:jc w:val="center"/>
        </w:trPr>
        <w:tc>
          <w:tcPr>
            <w:tcW w:w="4680" w:type="dxa"/>
            <w:shd w:val="clear" w:color="auto" w:fill="FFE4C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40F1C">
            <w:pPr>
              <w:spacing w:after="0"/>
            </w:pPr>
            <w:r>
              <w:rPr>
                <w:rFonts w:ascii="Arial" w:hAnsi="Arial"/>
                <w:b/>
                <w:color w:val="8B4513"/>
                <w:sz w:val="22"/>
              </w:rPr>
              <w:t>Code</w:t>
            </w:r>
          </w:p>
        </w:tc>
        <w:tc>
          <w:tcPr>
            <w:tcW w:w="4680" w:type="dxa"/>
            <w:shd w:val="clear" w:color="auto" w:fill="FFE4C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782B6">
            <w:pPr>
              <w:spacing w:after="0"/>
            </w:pPr>
            <w:r>
              <w:rPr>
                <w:rFonts w:ascii="Arial" w:hAnsi="Arial"/>
                <w:b/>
                <w:color w:val="8B4513"/>
                <w:sz w:val="22"/>
              </w:rPr>
              <w:t>Explanation</w:t>
            </w:r>
          </w:p>
        </w:tc>
      </w:tr>
      <w:tr w14:paraId="5AD2867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78D5D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taskInput.value.trim()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7F2EA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Retrieves input value and deletes leading/trailing spaces.</w:t>
            </w:r>
          </w:p>
        </w:tc>
      </w:tr>
      <w:tr w14:paraId="7D9664B5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C18FD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document.createElement('li')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CFE9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Generates a new list item node for a task.</w:t>
            </w:r>
          </w:p>
        </w:tc>
      </w:tr>
      <w:tr w14:paraId="336B1EE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25F0B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text.classList.toggle('completed')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34E84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Toggles class completed to cross out text when complete is clicked.</w:t>
            </w:r>
          </w:p>
        </w:tc>
      </w:tr>
      <w:tr w14:paraId="05217F6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530BB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completeButton.textContent = ...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0F17C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Swaps the text label of the complete button between Complete and Completed.</w:t>
            </w:r>
          </w:p>
        </w:tc>
      </w:tr>
      <w:tr w14:paraId="05628926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1803F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taskItem.remove()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0E575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Removes the task item element from the document tree, deleting it.</w:t>
            </w:r>
          </w:p>
        </w:tc>
      </w:tr>
      <w:tr w14:paraId="40B9432E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1A3D2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taskList.appendChild(taskItem)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484DA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Inserts the list item containing text and action buttons into the list element.</w:t>
            </w:r>
          </w:p>
        </w:tc>
      </w:tr>
      <w:tr w14:paraId="06BE0B6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215BF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updateEmptyMessage()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06B9D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Shows or hides the empty task message based on the count of items in the list.</w:t>
            </w:r>
          </w:p>
        </w:tc>
      </w:tr>
      <w:tr w14:paraId="6EA1BE0B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47928">
            <w:pPr>
              <w:spacing w:after="0"/>
            </w:pPr>
            <w:r>
              <w:rPr>
                <w:rFonts w:ascii="Consolas" w:hAnsi="Consolas"/>
                <w:color w:val="228B22"/>
                <w:sz w:val="19"/>
              </w:rPr>
              <w:t>addTask.addEventListener('click', ...)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D0C16">
            <w:pPr>
              <w:spacing w:after="0"/>
            </w:pPr>
            <w:r>
              <w:rPr>
                <w:rFonts w:ascii="Arial" w:hAnsi="Arial"/>
                <w:color w:val="333333"/>
                <w:sz w:val="21"/>
              </w:rPr>
              <w:t>Attaches a callback listener to trigger task addition when clicking the button.</w:t>
            </w:r>
          </w:p>
        </w:tc>
      </w:tr>
    </w:tbl>
    <w:p w14:paraId="1D259E56">
      <w:pPr>
        <w:spacing w:after="240"/>
      </w:pPr>
    </w:p>
    <w:p w14:paraId="56E03212">
      <w:pPr>
        <w:spacing w:before="280" w:after="120"/>
        <w:rPr>
          <w:color w:val="auto"/>
        </w:rPr>
      </w:pPr>
      <w:r>
        <w:rPr>
          <w:rFonts w:ascii="Arial" w:hAnsi="Arial"/>
          <w:b/>
          <w:color w:val="auto"/>
          <w:sz w:val="26"/>
        </w:rPr>
        <w:t>8. TEST CASES AND EXECUTION DATA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D3D3D3" w:sz="4" w:space="0"/>
          <w:insideV w:val="single" w:color="D3D3D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4E54CCE">
        <w:trPr>
          <w:jc w:val="center"/>
        </w:trPr>
        <w:tc>
          <w:tcPr>
            <w:tcW w:w="15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7613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Test Case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E8071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Task Input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FA46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Action / Input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7F80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Expected Result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2FC8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Actual Result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91C4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 w14:paraId="3CB488B9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91727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TC-01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D0D07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Learn Node.js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69221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Click Add Task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09DE2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Task added to list, empty status message hidden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4232C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Added successfully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8BC16">
            <w:pPr>
              <w:spacing w:after="0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14:paraId="3C68635F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F4517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TC-02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63C2B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Learn Node.js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39476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Click Complete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3D86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Task text crossed out, button changes to Completed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3E544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Struck-through correctly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45923">
            <w:pPr>
              <w:spacing w:after="0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14:paraId="3A092CBF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54128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TC-03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F2B0A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Learn Node.js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CDBCC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Re-click Completed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C85AC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Strike-through cleared, button changes back to Complete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1E3A7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Cleared correctly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C45CB">
            <w:pPr>
              <w:spacing w:after="0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14:paraId="7C4AEBFD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3EF8C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TC-04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4F114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Learn Node.js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825DF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Click Delete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15E87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Task deleted from list, empty status message displayed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8C1A3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Deleted successfully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9698E">
            <w:pPr>
              <w:spacing w:after="0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</w:tbl>
    <w:p w14:paraId="7D8A55EE">
      <w:pPr>
        <w:spacing w:after="240"/>
      </w:pPr>
    </w:p>
    <w:p w14:paraId="4C2FF941">
      <w:pPr>
        <w:spacing w:after="160"/>
      </w:pPr>
      <w:r>
        <w:rPr>
          <w:rFonts w:ascii="Arial" w:hAnsi="Arial"/>
          <w:color w:val="333333"/>
          <w:sz w:val="21"/>
        </w:rPr>
        <w:t>Additional Validation Test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D3D3D3" w:sz="4" w:space="0"/>
          <w:insideV w:val="single" w:color="D3D3D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00A570D">
        <w:trPr>
          <w:jc w:val="center"/>
        </w:trPr>
        <w:tc>
          <w:tcPr>
            <w:tcW w:w="2340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6601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Test Case</w:t>
            </w:r>
          </w:p>
        </w:tc>
        <w:tc>
          <w:tcPr>
            <w:tcW w:w="2340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A42C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Input</w:t>
            </w:r>
          </w:p>
        </w:tc>
        <w:tc>
          <w:tcPr>
            <w:tcW w:w="2340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0EAA4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Expected Result</w:t>
            </w:r>
          </w:p>
        </w:tc>
        <w:tc>
          <w:tcPr>
            <w:tcW w:w="2340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D4BB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 w14:paraId="36BDC3CA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A820A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TC-05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CDD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Click Add Task with empty input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06E1B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Browser triggers alert dialog showing 'Please enter a task!'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A1B48">
            <w:pPr>
              <w:spacing w:after="0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</w:tbl>
    <w:p w14:paraId="1397F889">
      <w:pPr>
        <w:spacing w:after="240"/>
      </w:pPr>
    </w:p>
    <w:p w14:paraId="1DCA427C">
      <w:pPr>
        <w:spacing w:before="280" w:after="120"/>
        <w:rPr>
          <w:color w:val="auto"/>
        </w:rPr>
      </w:pPr>
      <w:bookmarkStart w:id="0" w:name="_GoBack"/>
      <w:r>
        <w:rPr>
          <w:rFonts w:ascii="Arial" w:hAnsi="Arial"/>
          <w:b/>
          <w:color w:val="auto"/>
          <w:sz w:val="26"/>
        </w:rPr>
        <w:t>9. OUTPUT</w:t>
      </w:r>
    </w:p>
    <w:bookmarkEnd w:id="0"/>
    <w:p w14:paraId="526AA062">
      <w:pPr>
        <w:spacing w:after="160"/>
      </w:pPr>
      <w:r>
        <w:rPr>
          <w:rFonts w:ascii="Arial" w:hAnsi="Arial"/>
          <w:color w:val="333333"/>
          <w:sz w:val="21"/>
        </w:rPr>
        <w:t>Output 1: Execution Event Trace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D3D3D3" w:sz="4" w:space="0"/>
          <w:insideV w:val="single" w:color="D3D3D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82E886"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CD32FC">
            <w:pPr>
              <w:spacing w:after="0"/>
            </w:pPr>
            <w:r>
              <w:rPr>
                <w:rFonts w:ascii="Consolas" w:hAnsi="Consolas"/>
                <w:color w:val="212121"/>
                <w:sz w:val="18"/>
              </w:rPr>
              <w:t>Loaded todo_list.html page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No tasks available message shown by default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Clicked Add Task with value 'Complete Full Stack Lab Experiment'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Clicked Complete -&gt; task text crossed out</w:t>
            </w:r>
            <w:r>
              <w:rPr>
                <w:rFonts w:ascii="Consolas" w:hAnsi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/>
                <w:color w:val="212121"/>
                <w:sz w:val="18"/>
              </w:rPr>
              <w:t>Clicked Delete -&gt; task removed, placeholder shown</w:t>
            </w:r>
          </w:p>
        </w:tc>
      </w:tr>
    </w:tbl>
    <w:p w14:paraId="7656FB14">
      <w:pPr>
        <w:spacing w:after="240"/>
      </w:pPr>
    </w:p>
    <w:p w14:paraId="00E9EFB0">
      <w:pPr>
        <w:spacing w:after="160"/>
      </w:pPr>
      <w:r>
        <w:rPr>
          <w:rFonts w:ascii="Arial" w:hAnsi="Arial"/>
          <w:color w:val="333333"/>
          <w:sz w:val="21"/>
        </w:rPr>
        <w:t>Output 2: Empty To-Do List Application</w:t>
      </w:r>
    </w:p>
    <w:p w14:paraId="4DF4ECB1">
      <w:pPr>
        <w:spacing w:after="240"/>
        <w:jc w:val="center"/>
      </w:pPr>
      <w:r>
        <w:drawing>
          <wp:inline distT="0" distB="0" distL="114300" distR="114300">
            <wp:extent cx="5303520" cy="3314700"/>
            <wp:effectExtent l="0" t="0" r="50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67B">
      <w:pPr>
        <w:spacing w:after="160"/>
      </w:pPr>
      <w:r>
        <w:rPr>
          <w:rFonts w:ascii="Arial" w:hAnsi="Arial"/>
          <w:color w:val="333333"/>
          <w:sz w:val="21"/>
        </w:rPr>
        <w:t>Output 3: Populated Tasks with Completion State</w:t>
      </w:r>
    </w:p>
    <w:p w14:paraId="12C08A17">
      <w:pPr>
        <w:spacing w:after="240"/>
        <w:jc w:val="center"/>
      </w:pPr>
      <w:r>
        <w:drawing>
          <wp:inline distT="0" distB="0" distL="114300" distR="114300">
            <wp:extent cx="5303520" cy="331470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5784">
      <w:pPr>
        <w:spacing w:before="280" w:after="120"/>
      </w:pPr>
      <w:r>
        <w:rPr>
          <w:rFonts w:ascii="Arial" w:hAnsi="Arial"/>
          <w:b/>
          <w:color w:val="1B365D"/>
          <w:sz w:val="26"/>
        </w:rPr>
        <w:t>10. RESULT</w:t>
      </w:r>
    </w:p>
    <w:p w14:paraId="1D8BFF50">
      <w:pPr>
        <w:spacing w:after="160"/>
      </w:pPr>
      <w:r>
        <w:rPr>
          <w:rFonts w:ascii="Arial" w:hAnsi="Arial"/>
          <w:color w:val="333333"/>
          <w:sz w:val="21"/>
        </w:rPr>
        <w:t>Thus, an interactive To-Do List application with dynamic element insertion, toggleable strike-through completion status, dynamic task removals, and empty placeholder states was successfully built and tested.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A24126552083 JADDEDASRIKAR</cp:lastModifiedBy>
  <dcterms:modified xsi:type="dcterms:W3CDTF">2026-08-31T22:24:28Z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76C2E66034406586C4B1956AF58BF562_42</vt:lpwstr>
  </property>
</Properties>
</file>